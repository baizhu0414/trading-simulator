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  <w:jc w:val="center"/>
      </w:pPr>
      <w:bookmarkStart w:id="6" w:name="_GoBack"/>
      <w:bookmarkEnd w:id="6"/>
      <w:r>
        <w:rPr>
          <w:rFonts w:ascii="Arial" w:hAnsi="Arial" w:eastAsia="等线" w:cs="Arial"/>
          <w:b/>
          <w:sz w:val="52"/>
        </w:rPr>
        <w:t>实践项目周报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423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23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基本信息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报告周期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 — ____年____月____日（第____周）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项目分组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导师</w:t>
            </w:r>
          </w:p>
        </w:tc>
        <w:tc>
          <w:tcPr>
            <w:tcW w:w="54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</w:t>
            </w:r>
            <w:r>
              <w:rPr>
                <w:rFonts w:ascii="Arial" w:hAnsi="Arial" w:eastAsia="等线" w:cs="Arial"/>
                <w:sz w:val="22"/>
              </w:rPr>
              <w:t>__________________</w:t>
            </w:r>
            <w:r>
              <w:rPr>
                <w:rFonts w:ascii="Arial" w:hAnsi="Arial" w:eastAsia="等线" w:cs="Arial"/>
                <w:sz w:val="22"/>
              </w:rPr>
              <w:t>_____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一、人员主要工作及执行情况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（明确个人本周核心职责，量化执行效果，贴合项目与岗位，简洁明了）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595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姓名：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主要工作（核心1-2项）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________________________（如：研发交易系统下单模块开发、运维监控工具部署调试）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执行情况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□ 全部完成 □ 部分完成（进度：____%） □ 未开始（原因：________）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工作成果</w:t>
            </w:r>
          </w:p>
        </w:tc>
        <w:tc>
          <w:tcPr>
            <w:tcW w:w="673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________________________（量化填写，如：提交代码500行、完成8台服务器监控接入、测试用例30个）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二、本周核心工作完成情况（贴合项目+岗位，量化呈现，分项目填写）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计划任务（明确项目+岗位相关实践任务，1-3条即可，多项目可分点标注）：</w:t>
      </w:r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任务1：________________________（如：研发交易系统-开发岗-完成交易下单模块代码编写；运维监控部署-运维岗-完成监控工具安装与调试）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任务2：________________________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任务3：________________________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完成情况（标注进度、成果，可附实操截图/文档链接/代码链接，未完成需说明具体原因）：</w:t>
      </w:r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任务1：□ 100%完成（成果：________，如：研发交易系统-代码提交XX行、测试用例XX个；运维监控部署-监控工具正常运行、完成XX台服务器监控接入） □ 未完成（当前进度：____%，未完成原因：________）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任务2：□ 100%完成（成果：________） □ 未完成（当前进度：____%，未完成原因：________）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任务3：□ 100%完成（成果：________） □ 未完成（当前进度：____%，未完成原因：________）</w:t>
      </w:r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项目+岗位专项实操（必填，突出两个项目的专属重点，二选一或均填写）：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研发交易系统（开发岗）：代码编写规范性（□ 达标 □ 需改进）、交易流程逻辑测试（测试用例XX个，通过率____%）、接口联调情况（□ 已完成 □ 未完成）、技术文档编写（□ 已完成 □ 未完成）</w:t>
      </w:r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研发交易系统（运维岗，如有）：交易系统服务器部署（□ 已完成 □ 未完成）、系统运行监控（监控时长____小时，无异常□/异常____起）、数据备份操作（____次，备份成功□/失败□）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运维监控部署（运维岗）：监控工具部署（____台服务器/设备）、故障告警测试（测试____次，响应时长____分钟）、监控指标配置（完成____项核心指标配置）、运维日志更新（____条，规范□/需改进□）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运维监控部署（开发岗，如有）：监控面板开发（完成____个模块）、监控接口开发（____个，可正常调用□/需调试□）、数据可视化功能实现（□ 已完成 □ 未完成）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三、校企沟通与指导反馈</w:t>
      </w:r>
      <w:bookmarkEnd w:id="2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沟通概况：本周沟通____次，核心沟通：________________________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指导反馈：□ 无特殊反馈 □ 需改进：________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需求支持：□ 无需支持 □ 需支持：________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四、遇到的问题与解决措施</w:t>
      </w:r>
      <w:bookmarkEnd w:id="3"/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技术问题（标注所属项目）：________________________，解决措施：________________________（未解决需标注）</w:t>
      </w:r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其他问题：________________________，解决措施：________________________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五、下周工作计划</w:t>
      </w:r>
      <w:bookmarkEnd w:id="4"/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核心任务（1-3条，可落地、可量化）：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任务1：________________________（所属项目：________，计划完成时间：____年____月____日）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任务2：________________________（所属项目：________，计划完成时间：____年____月____日）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学习计划：________________________</w:t>
      </w:r>
    </w:p>
    <w:p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六、签字确认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报告人签字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</w:t>
            </w:r>
          </w:p>
        </w:tc>
      </w:tr>
      <w:tr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企业导师签字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________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____年____月____日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6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18"/>
  </w:num>
  <w:num w:numId="9">
    <w:abstractNumId w:val="10"/>
  </w:num>
  <w:num w:numId="10">
    <w:abstractNumId w:val="0"/>
  </w:num>
  <w:num w:numId="11">
    <w:abstractNumId w:val="14"/>
  </w:num>
  <w:num w:numId="12">
    <w:abstractNumId w:val="17"/>
  </w:num>
  <w:num w:numId="13">
    <w:abstractNumId w:val="4"/>
  </w:num>
  <w:num w:numId="14">
    <w:abstractNumId w:val="15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F2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5</TotalTime>
  <ScaleCrop>false</ScaleCrop>
  <LinksUpToDate>false</LinksUpToDate>
  <Application>WPS Office_11.8.0.16969_F1E327BC-269C-435d-A152-05C5408002CA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2026-02-04T10:42:00Z</dcterms:created>
  <dc:creator>Apache POI</dc:creator>
  <cp:lastModifiedBy>qiuxf</cp:lastModifiedBy>
  <dcterms:modified xsi:type="dcterms:W3CDTF">2026-02-04T10:52:34Z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2052-11.8.0.16969</vt:lpwstr>
  </property>
  <property fmtid="{D5CDD505-2E9C-101B-9397-08002B2CF9AE}" pid="3" name="ICV">
    <vt:lpwstr>1156860C0F164F4B8C11168CDCB4A1E1</vt:lpwstr>
  </property>
</Properties>
</file>
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实践项目周报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3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2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基本信息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报告周期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 — ____年____月____日（第____周）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项目分组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导师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__________________________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一、人员主要工作及执行情况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（明确个人本周核心职责，量化执行效果，贴合项目与岗位，简洁明了）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姓名：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主要工作（核心1-2项）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________________________（如：研发交易系统下单模块开发、运维监控工具部署调试）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 全部完成 □ 部分完成（进度：____%） □ 未开始（原因：________）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工作成果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________________________（量化填写，如：提交代码500行、测试用例30个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数据库监控脚本编写等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二、本周核心工作完成情况（贴合项目+岗位，量化呈现，分项目填写）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计划任务（明确项目+岗位相关实践任务，1-3条即可，多项目可分点标注）：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任务1：________________________（如：研发交易系统-开发岗-完成交易下单模块代码编写；运维监控部署-运维岗-完成</w:t>
      </w:r>
      <w:r>
        <w:rPr>
          <w:rFonts w:hint="eastAsia" w:ascii="Arial" w:hAnsi="Arial" w:eastAsia="等线" w:cs="Arial"/>
          <w:sz w:val="22"/>
          <w:lang w:val="en-US" w:eastAsia="zh-CN"/>
        </w:rPr>
        <w:t>Linux系统安装、卷管理、数据库部署</w:t>
      </w:r>
      <w:r>
        <w:rPr>
          <w:rFonts w:ascii="Arial" w:hAnsi="Arial" w:eastAsia="等线" w:cs="Arial"/>
          <w:sz w:val="22"/>
        </w:rPr>
        <w:t>）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任务2：________________________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任务3：________________________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完成情况（标注进度、成果，可附实操截图/文档链接/代码链接，未完成需说明具体原因）：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任务1：□ 100%完成（成果：________，如：研发交易系统-代码提交XX行、测试用例XX个；运维监控部署-监控工具正常运行） □ 未完成（当前进度：____%，未完成原因：________）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任务2：□ 100%完成（成果：________） □ 未完成（当前进度：____%，未完成原因：________）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任务3：□ 100%完成（成果：________） □ 未完成（当前进度：____%，未完成原因：________）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项目+岗位专项实操（必填，突出两个项目的专属重点，二选一或均填写）：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研发交易系统（开发岗）：代码编写规范性（□ 达标 □ 需改进）、交易流程逻辑测试（测试用例XX个，通过率____%）、接口联调情况（□ 已完成 □ 未完成）、技术文档编写（□ 已完成 □ 未完成）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研发交易系统（运维岗，如有）：交易系统服务器部署（□ 已完成 □ 未完成）、系统运行监控（监控时长____小时，无异常□/异常____起）、数据备份操作（____次，备份成功□/失败□）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运维监控部署（运维岗）：</w:t>
      </w:r>
      <w:r>
        <w:rPr>
          <w:rFonts w:hint="eastAsia" w:ascii="Arial" w:hAnsi="Arial" w:eastAsia="等线" w:cs="Arial"/>
          <w:sz w:val="22"/>
          <w:lang w:val="en-US" w:eastAsia="zh-CN"/>
        </w:rPr>
        <w:t>Linux操作系统部署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文件系统创建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数据库安装完成、</w:t>
      </w:r>
      <w:r>
        <w:rPr>
          <w:rFonts w:ascii="Arial" w:hAnsi="Arial" w:eastAsia="等线" w:cs="Arial"/>
          <w:sz w:val="22"/>
        </w:rPr>
        <w:t>监控指标配置（完成____项核心指标配置）、</w:t>
      </w:r>
      <w:r>
        <w:rPr>
          <w:rFonts w:hint="eastAsia" w:ascii="Arial" w:hAnsi="Arial" w:eastAsia="等线" w:cs="Arial"/>
          <w:sz w:val="22"/>
          <w:lang w:val="en-US" w:eastAsia="zh-CN"/>
        </w:rPr>
        <w:t>监控脚本编写</w:t>
      </w:r>
      <w:r>
        <w:rPr>
          <w:rFonts w:ascii="Arial" w:hAnsi="Arial" w:eastAsia="等线" w:cs="Arial"/>
          <w:sz w:val="22"/>
        </w:rPr>
        <w:t>（规范□/需改进□）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运维监控部署（开发岗，如有）：监控面板开发（完成____个模块）、监控接口开发（____个，可正常调用□/需调试□）、数据可视化功能实现（□ 已完成 □ 未完成）</w:t>
      </w:r>
      <w:bookmarkStart w:id="6" w:name="_GoBack"/>
      <w:bookmarkEnd w:id="6"/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三、校企沟通与指导反馈</w:t>
      </w:r>
      <w:bookmarkEnd w:id="2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沟通概况：本周沟通____次，核心沟通：________________________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指导反馈：□ 无特殊反馈 □ 需改进：________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需求支持：□ 无需支持 □ 需支持：________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四、遇到的问题与解决措施</w:t>
      </w:r>
      <w:bookmarkEnd w:id="3"/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技术问题（标注所属项目）：________________________，解决措施：________________________（未解决需标注）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其他问题：________________________，解决措施：________________________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五、下周工作计划</w:t>
      </w:r>
      <w:bookmarkEnd w:id="4"/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核心任务（1-3条，可落地、可量化）：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任务1：________________________（所属项目：________，计划完成时间：____年____月____日）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任务2：________________________（所属项目：________，计划完成时间：____年____月____日）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学习计划：________________________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六、签字确认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报告人签字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企业导师签字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trackRevision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37314"/>
    <w:rsid w:val="52EC0605"/>
    <w:rsid w:val="5C1F2972"/>
    <w:rsid w:val="79575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26</TotalTime>
  <ScaleCrop>false</ScaleCrop>
  <LinksUpToDate>false</LinksUpToDate>
  <Application>WPS Office_11.8.0.16969_F1E327BC-269C-435d-A152-05C5408002CA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2026-02-04T10:42:00Z</dcterms:created>
  <dc:creator>Apache POI</dc:creator>
  <cp:lastModifiedBy>019451</cp:lastModifiedBy>
  <dcterms:modified xsi:type="dcterms:W3CDTF">2026-02-05T06:20:42Z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2052-11.8.0.16969</vt:lpwstr>
  </property>
  <property fmtid="{D5CDD505-2E9C-101B-9397-08002B2CF9AE}" pid="3" name="ICV">
    <vt:lpwstr>B85D1B0291CF4CEE95252C5828AF4AD3</vt:lpwstr>
  </property>
</Properties>
</file>